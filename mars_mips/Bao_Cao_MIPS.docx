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795E9">
      <w:pPr>
        <w:jc w:val="center"/>
        <w:rPr>
          <w:rFonts w:hint="default"/>
          <w:b/>
          <w:color w:val="003366"/>
          <w:sz w:val="26"/>
          <w:lang w:val="en-US"/>
        </w:rPr>
      </w:pPr>
      <w:r>
        <w:rPr>
          <w:b/>
          <w:color w:val="003366"/>
          <w:sz w:val="26"/>
        </w:rPr>
        <w:t xml:space="preserve">TRƯỜNG ĐẠI HỌC </w:t>
      </w:r>
      <w:r>
        <w:rPr>
          <w:rFonts w:hint="default"/>
          <w:b/>
          <w:color w:val="003366"/>
          <w:sz w:val="26"/>
          <w:lang w:val="en-US"/>
        </w:rPr>
        <w:t>CÔNG NGHỆ THÔNG TIN - ĐHQG.TPHCM</w:t>
      </w:r>
      <w:r>
        <w:rPr>
          <w:b/>
          <w:color w:val="003366"/>
          <w:sz w:val="26"/>
        </w:rPr>
        <w:br w:type="textWrapping"/>
      </w:r>
      <w:r>
        <w:rPr>
          <w:rFonts w:hint="default"/>
          <w:b/>
          <w:color w:val="003366"/>
          <w:sz w:val="26"/>
          <w:lang w:val="en-US"/>
        </w:rPr>
        <w:t>KHOA KỸ THUẬT MÁY TÍNH</w:t>
      </w:r>
    </w:p>
    <w:p w14:paraId="696BA467">
      <w:pPr>
        <w:jc w:val="center"/>
        <w:rPr>
          <w:rFonts w:hint="default"/>
          <w:b/>
          <w:color w:val="003366"/>
          <w:sz w:val="26"/>
          <w:lang w:val="en-US"/>
        </w:rPr>
      </w:pPr>
      <w:r>
        <w:rPr>
          <w:rFonts w:hint="default"/>
          <w:b/>
          <w:color w:val="003366"/>
          <w:sz w:val="26"/>
          <w:lang w:val="en-US"/>
        </w:rPr>
        <w:t>MÔN: KIẾN TRÚC MÁY TÍNH</w:t>
      </w:r>
    </w:p>
    <w:p w14:paraId="0AA14064">
      <w:pPr>
        <w:spacing w:before="200" w:after="800"/>
        <w:jc w:val="center"/>
      </w:pPr>
      <w:r>
        <w:rPr>
          <w:color w:val="4682B4"/>
        </w:rPr>
        <w:t>━━━━━━━━━━━━━━━━━━━━━</w:t>
      </w:r>
    </w:p>
    <w:p w14:paraId="7E8EC29A">
      <w:pPr>
        <w:spacing w:after="1600"/>
        <w:jc w:val="center"/>
      </w:pPr>
      <w:r>
        <w:rPr>
          <w:b/>
          <w:color w:val="003366"/>
          <w:sz w:val="32"/>
        </w:rPr>
        <w:t>BÁO CÁO THỰC HÀNH</w:t>
      </w:r>
      <w:r>
        <w:rPr>
          <w:b/>
          <w:color w:val="003366"/>
          <w:sz w:val="32"/>
        </w:rPr>
        <w:br w:type="textWrapping"/>
      </w:r>
      <w:r>
        <w:rPr>
          <w:b/>
          <w:color w:val="003366"/>
          <w:sz w:val="44"/>
        </w:rPr>
        <w:t xml:space="preserve">LẬP TRÌNH </w:t>
      </w:r>
      <w:r>
        <w:rPr>
          <w:rFonts w:hint="default"/>
          <w:b/>
          <w:color w:val="003366"/>
          <w:sz w:val="44"/>
          <w:lang w:val="en-US"/>
        </w:rPr>
        <w:t xml:space="preserve">ASM </w:t>
      </w:r>
      <w:r>
        <w:rPr>
          <w:b/>
          <w:color w:val="003366"/>
          <w:sz w:val="44"/>
        </w:rPr>
        <w:t xml:space="preserve">MIPS </w:t>
      </w:r>
      <w:r>
        <w:rPr>
          <w:b/>
          <w:color w:val="003366"/>
          <w:sz w:val="44"/>
        </w:rPr>
        <w:br w:type="textWrapping"/>
      </w:r>
      <w:r>
        <w:rPr>
          <w:b/>
          <w:color w:val="003366"/>
          <w:sz w:val="44"/>
        </w:rPr>
        <w:br w:type="textWrapping"/>
      </w:r>
      <w:r>
        <w:rPr>
          <w:i/>
          <w:sz w:val="24"/>
        </w:rPr>
        <w:t xml:space="preserve">Môi trường thực hành: </w:t>
      </w:r>
      <w:r>
        <w:rPr>
          <w:rFonts w:hint="default"/>
          <w:i/>
          <w:sz w:val="24"/>
          <w:lang w:val="en-US"/>
        </w:rPr>
        <w:t xml:space="preserve">IDE </w:t>
      </w:r>
      <w:r>
        <w:rPr>
          <w:i/>
          <w:sz w:val="24"/>
        </w:rPr>
        <w:t xml:space="preserve">MARS 4.5 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5472"/>
      </w:tblGrid>
      <w:tr w14:paraId="171D4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0A86C9FD">
            <w:r>
              <w:rPr>
                <w:b/>
              </w:rPr>
              <w:t>Giảng viên hướng dẫn:</w:t>
            </w:r>
          </w:p>
        </w:tc>
        <w:tc>
          <w:tcPr>
            <w:tcW w:w="5472" w:type="dxa"/>
          </w:tcPr>
          <w:p w14:paraId="0A3A4A3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Vũ Đức Lung</w:t>
            </w:r>
          </w:p>
        </w:tc>
      </w:tr>
      <w:tr w14:paraId="399DB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503357AC">
            <w:r>
              <w:rPr>
                <w:b/>
              </w:rPr>
              <w:t>Sinh viên thực hiện:</w:t>
            </w:r>
          </w:p>
        </w:tc>
        <w:tc>
          <w:tcPr>
            <w:tcW w:w="5472" w:type="dxa"/>
          </w:tcPr>
          <w:p w14:paraId="7471179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Huỳnh Phạm Ngọc Thắng</w:t>
            </w:r>
          </w:p>
        </w:tc>
      </w:tr>
      <w:tr w14:paraId="4141C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3C39E89A">
            <w:r>
              <w:rPr>
                <w:b/>
              </w:rPr>
              <w:t>Mã số sinh viên (MSSV):</w:t>
            </w:r>
          </w:p>
        </w:tc>
        <w:tc>
          <w:tcPr>
            <w:tcW w:w="5472" w:type="dxa"/>
          </w:tcPr>
          <w:p w14:paraId="17D2152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25521672</w:t>
            </w:r>
          </w:p>
        </w:tc>
      </w:tr>
      <w:tr w14:paraId="0DD7A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1957212E">
            <w:r>
              <w:rPr>
                <w:b/>
              </w:rPr>
              <w:t>Lớp học phần:</w:t>
            </w:r>
          </w:p>
        </w:tc>
        <w:tc>
          <w:tcPr>
            <w:tcW w:w="5472" w:type="dxa"/>
          </w:tcPr>
          <w:p w14:paraId="77426F7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IT006.R11.VMTN</w:t>
            </w:r>
          </w:p>
        </w:tc>
      </w:tr>
    </w:tbl>
    <w:p w14:paraId="69BFCB37">
      <w:pPr>
        <w:spacing w:before="160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TPHCM, 10/2026</w:t>
      </w:r>
    </w:p>
    <w:p w14:paraId="1A307CAC">
      <w:r>
        <w:br w:type="page"/>
      </w:r>
    </w:p>
    <w:p w14:paraId="07C126B7">
      <w:pPr>
        <w:pBdr>
          <w:bottom w:val="single" w:color="003366" w:sz="12" w:space="4"/>
        </w:pBdr>
        <w:spacing w:before="360" w:after="160"/>
      </w:pPr>
      <w:r>
        <w:rPr>
          <w:rFonts w:ascii="Times New Roman" w:hAnsi="Times New Roman"/>
          <w:b/>
          <w:color w:val="003366"/>
          <w:sz w:val="32"/>
        </w:rPr>
        <w:t>BÀI TẬP 1</w:t>
      </w:r>
    </w:p>
    <w:p w14:paraId="05435535">
      <w:pPr>
        <w:spacing w:before="280" w:after="120"/>
      </w:pPr>
      <w:r>
        <w:rPr>
          <w:rFonts w:ascii="Times New Roman" w:hAnsi="Times New Roman"/>
          <w:b/>
          <w:color w:val="003366"/>
          <w:sz w:val="27"/>
        </w:rPr>
        <w:t>1.1. Nội dung bài toán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5D62D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D0D7DE" w:sz="4" w:space="0"/>
              <w:left w:val="single" w:color="003366" w:sz="24" w:space="0"/>
              <w:bottom w:val="single" w:color="D0D7DE" w:sz="4" w:space="0"/>
              <w:right w:val="single" w:color="D0D7DE" w:sz="4" w:space="0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67D96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chương trình ASM trên IDE Mars 4.5 để nhập từ bàn phím 2 số nguyên, in ra cửa sổ I/O của MARS theo từng yêu cầu sau:</w:t>
            </w:r>
          </w:p>
          <w:p w14:paraId="11EE4386">
            <w:pPr>
              <w:pStyle w:val="143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lớn hơn</w:t>
            </w:r>
          </w:p>
          <w:p w14:paraId="0CF08D2D">
            <w:pPr>
              <w:pStyle w:val="143"/>
              <w:numPr>
                <w:ilvl w:val="0"/>
                <w:numId w:val="7"/>
              </w:numPr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Tổng, hiệu, tích và thương của hai số</w:t>
            </w:r>
          </w:p>
        </w:tc>
      </w:tr>
    </w:tbl>
    <w:p w14:paraId="64E2C087">
      <w:pPr>
        <w:spacing w:after="80"/>
      </w:pPr>
    </w:p>
    <w:p w14:paraId="52964AFD">
      <w:pPr>
        <w:spacing w:before="280" w:after="120"/>
      </w:pPr>
      <w:r>
        <w:rPr>
          <w:rFonts w:ascii="Times New Roman" w:hAnsi="Times New Roman"/>
          <w:b/>
          <w:color w:val="003366"/>
          <w:sz w:val="27"/>
        </w:rPr>
        <w:t>1.2. Code Assembly MIPS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10CB8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D0D7DE" w:sz="4" w:space="0"/>
              <w:left w:val="single" w:color="003366" w:sz="24" w:space="0"/>
              <w:bottom w:val="single" w:color="D0D7DE" w:sz="4" w:space="0"/>
              <w:right w:val="single" w:color="D0D7DE" w:sz="4" w:space="0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419594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>.data</w:t>
            </w:r>
          </w:p>
          <w:p w14:paraId="76C1352C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prompt1:      .asciiz "Nhap so thu nhat: "</w:t>
            </w:r>
          </w:p>
          <w:p w14:paraId="24DBBEBA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prompt2:      .asciiz "Nhap so thu hai: "</w:t>
            </w:r>
          </w:p>
          <w:p w14:paraId="75CC2641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msg_max:      .asciiz "a) So lon hon la: "</w:t>
            </w:r>
          </w:p>
          <w:p w14:paraId="50073FC4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msg_sum:      .asciiz "\nb) Tong = "      </w:t>
            </w:r>
          </w:p>
          <w:p w14:paraId="01FBAB79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msg_diff:     .asciiz ", Hieu = "         </w:t>
            </w:r>
          </w:p>
          <w:p w14:paraId="34320BC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msg_prod:     .asciiz ", Tich = "        </w:t>
            </w:r>
          </w:p>
          <w:p w14:paraId="74EF4C7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msg_quot:     .asciiz ", Thuong = "       </w:t>
            </w:r>
          </w:p>
          <w:p w14:paraId="3043720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msg_div_zero: .asciiz ", Thuong: Khong the chia cho 0!"</w:t>
            </w:r>
          </w:p>
          <w:p w14:paraId="56DB4814">
            <w:pPr>
              <w:spacing w:before="0" w:after="40" w:line="276" w:lineRule="auto"/>
              <w:rPr>
                <w:rFonts w:hint="default"/>
              </w:rPr>
            </w:pPr>
          </w:p>
          <w:p w14:paraId="49C19755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>.text</w:t>
            </w:r>
          </w:p>
          <w:p w14:paraId="4FCD9B1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>.globl main</w:t>
            </w:r>
          </w:p>
          <w:p w14:paraId="2BECD6DA">
            <w:pPr>
              <w:spacing w:before="0" w:after="40" w:line="276" w:lineRule="auto"/>
              <w:rPr>
                <w:rFonts w:hint="default"/>
              </w:rPr>
            </w:pPr>
          </w:p>
          <w:p w14:paraId="37789C1E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>main:</w:t>
            </w:r>
          </w:p>
          <w:p w14:paraId="286BE51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----------------------------------------</w:t>
            </w:r>
          </w:p>
          <w:p w14:paraId="1C942A01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1. Nhap hai so nguyen tu ban phim</w:t>
            </w:r>
          </w:p>
          <w:p w14:paraId="213E002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----------------------------------------</w:t>
            </w:r>
          </w:p>
          <w:p w14:paraId="5F346F62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In thong bao nhap so thu nhat</w:t>
            </w:r>
          </w:p>
          <w:p w14:paraId="03223ECA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4</w:t>
            </w:r>
          </w:p>
          <w:p w14:paraId="0D540FE6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la $a0, prompt1</w:t>
            </w:r>
          </w:p>
          <w:p w14:paraId="59A30D1E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2DCBCE2B">
            <w:pPr>
              <w:spacing w:before="0" w:after="40" w:line="276" w:lineRule="auto"/>
              <w:rPr>
                <w:rFonts w:hint="default"/>
              </w:rPr>
            </w:pPr>
          </w:p>
          <w:p w14:paraId="7A5A5CBC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Doc so thu nhat (luu vao $t0)</w:t>
            </w:r>
          </w:p>
          <w:p w14:paraId="26DDA8A4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5</w:t>
            </w:r>
          </w:p>
          <w:p w14:paraId="41054A80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76BB3B6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move $t0, $v0</w:t>
            </w:r>
          </w:p>
          <w:p w14:paraId="19993A43">
            <w:pPr>
              <w:spacing w:before="0" w:after="40" w:line="276" w:lineRule="auto"/>
              <w:rPr>
                <w:rFonts w:hint="default"/>
              </w:rPr>
            </w:pPr>
          </w:p>
          <w:p w14:paraId="2C83D83E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In thong bao nhap so thu hai</w:t>
            </w:r>
          </w:p>
          <w:p w14:paraId="3F3CDE2A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4</w:t>
            </w:r>
          </w:p>
          <w:p w14:paraId="664DF0E9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la $a0, prompt2</w:t>
            </w:r>
          </w:p>
          <w:p w14:paraId="58A1AF6F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2F2AAF0E">
            <w:pPr>
              <w:spacing w:before="0" w:after="40" w:line="276" w:lineRule="auto"/>
              <w:rPr>
                <w:rFonts w:hint="default"/>
              </w:rPr>
            </w:pPr>
          </w:p>
          <w:p w14:paraId="3F8B09C8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Doc so thu hai (luu vao $t1)</w:t>
            </w:r>
          </w:p>
          <w:p w14:paraId="3FF21E7F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5</w:t>
            </w:r>
          </w:p>
          <w:p w14:paraId="18C7BB0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582A67B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move $t1, $v0</w:t>
            </w:r>
          </w:p>
          <w:p w14:paraId="61D42BA7">
            <w:pPr>
              <w:spacing w:before="0" w:after="40" w:line="276" w:lineRule="auto"/>
              <w:rPr>
                <w:rFonts w:hint="default"/>
              </w:rPr>
            </w:pPr>
          </w:p>
          <w:p w14:paraId="4A72AFAE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----------------------------------------</w:t>
            </w:r>
          </w:p>
          <w:p w14:paraId="5772A900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a) Tim va in so lon hon</w:t>
            </w:r>
          </w:p>
          <w:p w14:paraId="0988BFAC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----------------------------------------</w:t>
            </w:r>
          </w:p>
          <w:p w14:paraId="199BA15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4</w:t>
            </w:r>
          </w:p>
          <w:p w14:paraId="41BDD04F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la $a0, msg_max</w:t>
            </w:r>
          </w:p>
          <w:p w14:paraId="48039DF5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053C9AC6">
            <w:pPr>
              <w:spacing w:before="0" w:after="40" w:line="276" w:lineRule="auto"/>
              <w:rPr>
                <w:rFonts w:hint="default"/>
              </w:rPr>
            </w:pPr>
          </w:p>
          <w:p w14:paraId="1B0C7936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So sanh $t0 va $t1: neu $t0 &gt;= $t1 thi nhay toi a_is_greater</w:t>
            </w:r>
          </w:p>
          <w:p w14:paraId="45A7013D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bge $t0, $t1, a_is_greater</w:t>
            </w:r>
          </w:p>
          <w:p w14:paraId="4F8EEC7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move $a0, $t1                # $t1 lon hon</w:t>
            </w:r>
          </w:p>
          <w:p w14:paraId="007E2825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j print_max</w:t>
            </w:r>
          </w:p>
          <w:p w14:paraId="675DCAAC">
            <w:pPr>
              <w:spacing w:before="0" w:after="40" w:line="276" w:lineRule="auto"/>
              <w:rPr>
                <w:rFonts w:hint="default"/>
              </w:rPr>
            </w:pPr>
          </w:p>
          <w:p w14:paraId="5B6BEA1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>a_is_greater:</w:t>
            </w:r>
          </w:p>
          <w:p w14:paraId="5DFEC47D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move $a0, $t0                # $t0 lon hon</w:t>
            </w:r>
          </w:p>
          <w:p w14:paraId="7564B636">
            <w:pPr>
              <w:spacing w:before="0" w:after="40" w:line="276" w:lineRule="auto"/>
              <w:rPr>
                <w:rFonts w:hint="default"/>
              </w:rPr>
            </w:pPr>
          </w:p>
          <w:p w14:paraId="64EC3BD4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>print_max:</w:t>
            </w:r>
          </w:p>
          <w:p w14:paraId="60BB0A85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1                    # In gia tri so lon hon</w:t>
            </w:r>
          </w:p>
          <w:p w14:paraId="177D9E31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055802FA">
            <w:pPr>
              <w:spacing w:before="0" w:after="40" w:line="276" w:lineRule="auto"/>
              <w:rPr>
                <w:rFonts w:hint="default"/>
              </w:rPr>
            </w:pPr>
          </w:p>
          <w:p w14:paraId="7ACDF8A2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----------------------------------------</w:t>
            </w:r>
          </w:p>
          <w:p w14:paraId="565C58F8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b) Tinh va in Tong, Hieu, Tich, Thuong</w:t>
            </w:r>
          </w:p>
          <w:p w14:paraId="1EB8FB8E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----------------------------------------</w:t>
            </w:r>
          </w:p>
          <w:p w14:paraId="13E1C4D5">
            <w:pPr>
              <w:spacing w:before="0" w:after="40" w:line="276" w:lineRule="auto"/>
              <w:rPr>
                <w:rFonts w:hint="default"/>
              </w:rPr>
            </w:pPr>
          </w:p>
          <w:p w14:paraId="2ADE9968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 TONG ($t0 + $t1) ---</w:t>
            </w:r>
          </w:p>
          <w:p w14:paraId="4073E35A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4</w:t>
            </w:r>
          </w:p>
          <w:p w14:paraId="4307C127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la $a0, msg_sum</w:t>
            </w:r>
          </w:p>
          <w:p w14:paraId="54C087F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160CFE65">
            <w:pPr>
              <w:spacing w:before="0" w:after="40" w:line="276" w:lineRule="auto"/>
              <w:rPr>
                <w:rFonts w:hint="default"/>
              </w:rPr>
            </w:pPr>
          </w:p>
          <w:p w14:paraId="7B1F502D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add $a0, $t0, $t1</w:t>
            </w:r>
          </w:p>
          <w:p w14:paraId="639EE8FF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1</w:t>
            </w:r>
          </w:p>
          <w:p w14:paraId="12BB6979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47D2A7F1">
            <w:pPr>
              <w:spacing w:before="0" w:after="40" w:line="276" w:lineRule="auto"/>
              <w:rPr>
                <w:rFonts w:hint="default"/>
              </w:rPr>
            </w:pPr>
          </w:p>
          <w:p w14:paraId="61951C4E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 HIEU ($t0 - $t1) ---</w:t>
            </w:r>
          </w:p>
          <w:p w14:paraId="71BA755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4</w:t>
            </w:r>
          </w:p>
          <w:p w14:paraId="27A37B29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la $a0, msg_diff</w:t>
            </w:r>
          </w:p>
          <w:p w14:paraId="795C009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212EBCC2">
            <w:pPr>
              <w:spacing w:before="0" w:after="40" w:line="276" w:lineRule="auto"/>
              <w:rPr>
                <w:rFonts w:hint="default"/>
              </w:rPr>
            </w:pPr>
          </w:p>
          <w:p w14:paraId="57618DA6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sub $a0, $t0, $t1</w:t>
            </w:r>
          </w:p>
          <w:p w14:paraId="122EE965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1</w:t>
            </w:r>
          </w:p>
          <w:p w14:paraId="192FAB6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1CDE3540">
            <w:pPr>
              <w:spacing w:before="0" w:after="40" w:line="276" w:lineRule="auto"/>
              <w:rPr>
                <w:rFonts w:hint="default"/>
              </w:rPr>
            </w:pPr>
          </w:p>
          <w:p w14:paraId="2A789F69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 TICH ($t0 * $t1) ---</w:t>
            </w:r>
          </w:p>
          <w:p w14:paraId="3C543671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4</w:t>
            </w:r>
          </w:p>
          <w:p w14:paraId="08D5DD8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la $a0, msg_prod</w:t>
            </w:r>
          </w:p>
          <w:p w14:paraId="57A3FED9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51F75844">
            <w:pPr>
              <w:spacing w:before="0" w:after="40" w:line="276" w:lineRule="auto"/>
              <w:rPr>
                <w:rFonts w:hint="default"/>
              </w:rPr>
            </w:pPr>
          </w:p>
          <w:p w14:paraId="00EA1FFC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mul $a0, $t0, $t1</w:t>
            </w:r>
          </w:p>
          <w:p w14:paraId="48E8038F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1</w:t>
            </w:r>
          </w:p>
          <w:p w14:paraId="08C0CA5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1B889265">
            <w:pPr>
              <w:spacing w:before="0" w:after="40" w:line="276" w:lineRule="auto"/>
              <w:rPr>
                <w:rFonts w:hint="default"/>
              </w:rPr>
            </w:pPr>
          </w:p>
          <w:p w14:paraId="34E4D0A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--- THUONG SO THUC ($t0 / $t1) ---</w:t>
            </w:r>
          </w:p>
          <w:p w14:paraId="38FE726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beqz $t1, divide_by_zero     # Kiem tra truong hop chia cho 0</w:t>
            </w:r>
          </w:p>
          <w:p w14:paraId="55C73F19">
            <w:pPr>
              <w:spacing w:before="0" w:after="40" w:line="276" w:lineRule="auto"/>
              <w:rPr>
                <w:rFonts w:hint="default"/>
              </w:rPr>
            </w:pPr>
          </w:p>
          <w:p w14:paraId="0F2435FE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In nhan "   Thuong = "</w:t>
            </w:r>
          </w:p>
          <w:p w14:paraId="38F43EE6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4</w:t>
            </w:r>
          </w:p>
          <w:p w14:paraId="7E5CEB4A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la $a0, msg_quot</w:t>
            </w:r>
          </w:p>
          <w:p w14:paraId="37BD0EB4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792995BD">
            <w:pPr>
              <w:spacing w:before="0" w:after="40" w:line="276" w:lineRule="auto"/>
              <w:rPr>
                <w:rFonts w:hint="default"/>
              </w:rPr>
            </w:pPr>
          </w:p>
          <w:p w14:paraId="742610F1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Step 1: Chuyen du lieu sang thanh ghi FPU ($f0, $f1)</w:t>
            </w:r>
          </w:p>
          <w:p w14:paraId="043AE9C0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mtc1 $t0, $f0</w:t>
            </w:r>
          </w:p>
          <w:p w14:paraId="1D4EB0B0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mtc1 $t1, $f1</w:t>
            </w:r>
          </w:p>
          <w:p w14:paraId="1027224F">
            <w:pPr>
              <w:spacing w:before="0" w:after="40" w:line="276" w:lineRule="auto"/>
              <w:rPr>
                <w:rFonts w:hint="default"/>
              </w:rPr>
            </w:pPr>
          </w:p>
          <w:p w14:paraId="6530A451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Step 2: Doi dinh dang sang so thuc (Single float)</w:t>
            </w:r>
          </w:p>
          <w:p w14:paraId="375FE125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cvt.s.w $f0, $f0      # $f0 = (float)$t0</w:t>
            </w:r>
          </w:p>
          <w:p w14:paraId="300D03D0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cvt.s.w $f1, $f1      # $f1 = (float)$t1</w:t>
            </w:r>
          </w:p>
          <w:p w14:paraId="66A44F95">
            <w:pPr>
              <w:spacing w:before="0" w:after="40" w:line="276" w:lineRule="auto"/>
              <w:rPr>
                <w:rFonts w:hint="default"/>
              </w:rPr>
            </w:pPr>
          </w:p>
          <w:p w14:paraId="71BA9212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Step 3: Thuc hien phep chia so thuc</w:t>
            </w:r>
          </w:p>
          <w:p w14:paraId="0E6193D0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div.s $f12, $f0, $f1</w:t>
            </w:r>
          </w:p>
          <w:p w14:paraId="0C3C85C3">
            <w:pPr>
              <w:spacing w:before="0" w:after="40" w:line="276" w:lineRule="auto"/>
              <w:rPr>
                <w:rFonts w:hint="default"/>
              </w:rPr>
            </w:pPr>
          </w:p>
          <w:p w14:paraId="4EF0003E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Step 4: In so thuc ra man hinh (Syscall 2)</w:t>
            </w:r>
          </w:p>
          <w:p w14:paraId="2017C108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2</w:t>
            </w:r>
          </w:p>
          <w:p w14:paraId="4DFA3194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42CD1CC1">
            <w:pPr>
              <w:spacing w:before="0" w:after="40" w:line="276" w:lineRule="auto"/>
              <w:rPr>
                <w:rFonts w:hint="default"/>
              </w:rPr>
            </w:pPr>
          </w:p>
          <w:p w14:paraId="4F959BD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j end_program</w:t>
            </w:r>
          </w:p>
          <w:p w14:paraId="1470E580">
            <w:pPr>
              <w:spacing w:before="0" w:after="40" w:line="276" w:lineRule="auto"/>
              <w:rPr>
                <w:rFonts w:hint="default"/>
              </w:rPr>
            </w:pPr>
          </w:p>
          <w:p w14:paraId="43D6F3A5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>divide_by_zero:</w:t>
            </w:r>
          </w:p>
          <w:p w14:paraId="56B3AA7D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4</w:t>
            </w:r>
          </w:p>
          <w:p w14:paraId="53170718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la $a0, msg_div_zero</w:t>
            </w:r>
          </w:p>
          <w:p w14:paraId="7E9961CB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syscall</w:t>
            </w:r>
          </w:p>
          <w:p w14:paraId="214AA7C3">
            <w:pPr>
              <w:spacing w:before="0" w:after="40" w:line="276" w:lineRule="auto"/>
              <w:rPr>
                <w:rFonts w:hint="default"/>
              </w:rPr>
            </w:pPr>
          </w:p>
          <w:p w14:paraId="6B149BC3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>end_program:</w:t>
            </w:r>
          </w:p>
          <w:p w14:paraId="620E3967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# Ket thuc chuong trinh (Syscall 10)</w:t>
            </w:r>
          </w:p>
          <w:p w14:paraId="3987C5F7">
            <w:pPr>
              <w:spacing w:before="0" w:after="40" w:line="276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li $v0, 10</w:t>
            </w:r>
          </w:p>
          <w:p w14:paraId="705DA685">
            <w:pPr>
              <w:spacing w:before="0" w:after="40" w:line="276" w:lineRule="auto"/>
            </w:pPr>
            <w:r>
              <w:rPr>
                <w:rFonts w:hint="default"/>
              </w:rPr>
              <w:t xml:space="preserve">    syscall</w:t>
            </w:r>
          </w:p>
        </w:tc>
      </w:tr>
    </w:tbl>
    <w:p w14:paraId="15EFAE3D">
      <w:pPr>
        <w:spacing w:after="80"/>
      </w:pPr>
    </w:p>
    <w:p w14:paraId="1F91A990">
      <w:pPr>
        <w:spacing w:before="280" w:after="120"/>
      </w:pPr>
      <w:r>
        <w:rPr>
          <w:rFonts w:ascii="Times New Roman" w:hAnsi="Times New Roman"/>
          <w:b/>
          <w:color w:val="003366"/>
          <w:sz w:val="27"/>
        </w:rPr>
        <w:t>1.</w:t>
      </w:r>
      <w:r>
        <w:rPr>
          <w:rFonts w:hint="default" w:ascii="Times New Roman" w:hAnsi="Times New Roman"/>
          <w:b/>
          <w:color w:val="003366"/>
          <w:sz w:val="27"/>
          <w:lang w:val="en-US"/>
        </w:rPr>
        <w:t>3</w:t>
      </w:r>
      <w:r>
        <w:rPr>
          <w:rFonts w:ascii="Times New Roman" w:hAnsi="Times New Roman"/>
          <w:b/>
          <w:color w:val="003366"/>
          <w:sz w:val="27"/>
        </w:rPr>
        <w:t>. Kết quả thực thi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78CCB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D0D7DE" w:sz="4" w:space="0"/>
              <w:left w:val="single" w:color="A0A0A0" w:sz="24" w:space="0"/>
              <w:bottom w:val="single" w:color="D0D7DE" w:sz="4" w:space="0"/>
              <w:right w:val="single" w:color="D0D7DE" w:sz="4" w:space="0"/>
            </w:tcBorders>
            <w:shd w:val="clear" w:color="auto" w:fill="FAFA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64FFC6">
            <w:pPr>
              <w:spacing w:before="0" w:after="40" w:line="276" w:lineRule="auto"/>
            </w:pPr>
            <w:r>
              <w:drawing>
                <wp:inline distT="0" distB="0" distL="114300" distR="114300">
                  <wp:extent cx="5468620" cy="3207385"/>
                  <wp:effectExtent l="0" t="0" r="508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320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D7082">
      <w:pPr>
        <w:spacing w:after="80"/>
      </w:pPr>
    </w:p>
    <w:p w14:paraId="60407CE6">
      <w:r>
        <w:br w:type="page"/>
      </w:r>
    </w:p>
    <w:p w14:paraId="689AE429">
      <w:pPr>
        <w:pBdr>
          <w:bottom w:val="single" w:color="003366" w:sz="12" w:space="4"/>
        </w:pBdr>
        <w:spacing w:before="360" w:after="160"/>
      </w:pPr>
      <w:r>
        <w:rPr>
          <w:rFonts w:ascii="Times New Roman" w:hAnsi="Times New Roman"/>
          <w:b/>
          <w:color w:val="003366"/>
          <w:sz w:val="32"/>
        </w:rPr>
        <w:t>BÀI TẬP 2</w:t>
      </w:r>
    </w:p>
    <w:p w14:paraId="30820341">
      <w:pPr>
        <w:spacing w:before="280" w:after="120"/>
      </w:pPr>
      <w:r>
        <w:rPr>
          <w:rFonts w:ascii="Times New Roman" w:hAnsi="Times New Roman"/>
          <w:b/>
          <w:color w:val="003366"/>
          <w:sz w:val="27"/>
        </w:rPr>
        <w:t>2.1. Nội dung bài toán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2F9B5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D0D7DE" w:sz="4" w:space="0"/>
              <w:left w:val="single" w:color="003366" w:sz="24" w:space="0"/>
              <w:bottom w:val="single" w:color="D0D7DE" w:sz="4" w:space="0"/>
              <w:right w:val="single" w:color="D0D7DE" w:sz="4" w:space="0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EB132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chương trình ASM trên IDE Mars 4.5 để nhập từ bàn phím một mảng các số nguyên n phần tử (nhập vào số phần tử và giá trị của từng phần tử), xuất ra cửa sổ I/O của MARS theo từng yêu cầu sau:</w:t>
            </w:r>
          </w:p>
          <w:p w14:paraId="734B5A9E">
            <w:pPr>
              <w:pStyle w:val="143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Xuất ra giá trị lớn nhất và nhỏ nhất của mảng</w:t>
            </w:r>
          </w:p>
          <w:p w14:paraId="2CE06539">
            <w:pPr>
              <w:pStyle w:val="143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 tất cả các phần tử của mảng</w:t>
            </w:r>
          </w:p>
          <w:p w14:paraId="2CEF2DBD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sử dụng nhập vào chỉ số của một phần tử nào đó và giá trị của phần tử đó được in ra cửa sổ</w:t>
            </w:r>
          </w:p>
        </w:tc>
      </w:tr>
    </w:tbl>
    <w:p w14:paraId="132B0501">
      <w:pPr>
        <w:spacing w:after="80"/>
      </w:pPr>
    </w:p>
    <w:p w14:paraId="3FCB74FF">
      <w:pPr>
        <w:spacing w:before="280" w:after="120"/>
      </w:pPr>
      <w:r>
        <w:rPr>
          <w:rFonts w:ascii="Times New Roman" w:hAnsi="Times New Roman"/>
          <w:b/>
          <w:color w:val="003366"/>
          <w:sz w:val="27"/>
        </w:rPr>
        <w:t>2.2. Code Assembly MIPS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076DC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D0D7DE" w:sz="4" w:space="0"/>
              <w:left w:val="single" w:color="003366" w:sz="24" w:space="0"/>
              <w:bottom w:val="single" w:color="D0D7DE" w:sz="4" w:space="0"/>
              <w:right w:val="single" w:color="D0D7DE" w:sz="4" w:space="0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7B68B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.data</w:t>
            </w:r>
          </w:p>
          <w:p w14:paraId="35D22DE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array:          .space 400            # Cấp phát bộ nhớ cho mảng tối đa 100 phần tử (100 * 4 bytes)</w:t>
            </w:r>
          </w:p>
          <w:p w14:paraId="31E582E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prompt_n:       .asciiz "Nhap so luong phan tu n (1 -&gt; 100): "</w:t>
            </w:r>
          </w:p>
          <w:p w14:paraId="2281AB5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prompt_elem1:   .asciiz "Nhap array["</w:t>
            </w:r>
          </w:p>
          <w:p w14:paraId="7CE0126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prompt_elem2:   .asciiz "]: "</w:t>
            </w:r>
          </w:p>
          <w:p w14:paraId="7420C28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msg_max:        .asciiz "\na) Gia tri lon nhat: "</w:t>
            </w:r>
          </w:p>
          <w:p w14:paraId="604DD58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msg_min:        .asciiz "\n   Gia tri nho nhat: "</w:t>
            </w:r>
          </w:p>
          <w:p w14:paraId="735C39A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msg_sum:        .asciiz "\nb) Tong cac phan tu: "</w:t>
            </w:r>
          </w:p>
          <w:p w14:paraId="5E43D13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prompt_idx1:    .asciiz "\nc) Nhap chi so k phan tu can xem (0 -&gt; "</w:t>
            </w:r>
          </w:p>
          <w:p w14:paraId="3FC03C1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prompt_idx2:    .asciiz "): "</w:t>
            </w:r>
          </w:p>
          <w:p w14:paraId="16D0485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msg_val1:       .asciiz "   Gia tri array["</w:t>
            </w:r>
          </w:p>
          <w:p w14:paraId="332FC61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msg_val2:       .asciiz "] = "</w:t>
            </w:r>
          </w:p>
          <w:p w14:paraId="052610A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msg_invalid:    .asciiz "   Loi: Chi so k nam ngoai pham vi cua mang!"</w:t>
            </w:r>
          </w:p>
          <w:p w14:paraId="3402274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982FFE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.text</w:t>
            </w:r>
          </w:p>
          <w:p w14:paraId="725FE2E9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.globl main</w:t>
            </w:r>
          </w:p>
          <w:p w14:paraId="7BA7A2E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5CBC4B1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main:</w:t>
            </w:r>
          </w:p>
          <w:p w14:paraId="5B904E04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----------------------------------------------------</w:t>
            </w:r>
          </w:p>
          <w:p w14:paraId="7F38D70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1. NHẬP SỐ LƯỢNG PHẦN TỬ (n) VÀ CÁC PHẦN TỬ CỦA MẢNG</w:t>
            </w:r>
          </w:p>
          <w:p w14:paraId="17E230D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----------------------------------------------------</w:t>
            </w:r>
          </w:p>
          <w:p w14:paraId="580ECF4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In thông báo nhập n</w:t>
            </w:r>
          </w:p>
          <w:p w14:paraId="09083B0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7328726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prompt_n</w:t>
            </w:r>
          </w:p>
          <w:p w14:paraId="518FB55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68541D6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62B6BF1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Đọc n từ bàn phím (lưu vào $s0)</w:t>
            </w:r>
          </w:p>
          <w:p w14:paraId="45851B3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5</w:t>
            </w:r>
          </w:p>
          <w:p w14:paraId="5F74BA8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5B4E1AC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$s0, $v0        # $s0 = n</w:t>
            </w:r>
          </w:p>
          <w:p w14:paraId="7D9706F4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13EBF5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Khởi tạo biến đếm vòng lặp nhập</w:t>
            </w:r>
          </w:p>
          <w:p w14:paraId="0EB93E4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$t0, 0            # $t0 = i = 0</w:t>
            </w:r>
          </w:p>
          <w:p w14:paraId="2D718E2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$s1, array        # $s1 = địa chỉ gốc của mảng (array[0])</w:t>
            </w:r>
          </w:p>
          <w:p w14:paraId="01D0215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7A06784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input_loop:</w:t>
            </w:r>
          </w:p>
          <w:p w14:paraId="46DA73F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bge $t0, $s0, process_array   # Nếu i &gt;= n thì dừng nhập, chuyển sang xử lý</w:t>
            </w:r>
          </w:p>
          <w:p w14:paraId="2719F9D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692E0549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In thông báo "Nhap array[i]: "</w:t>
            </w:r>
          </w:p>
          <w:p w14:paraId="3DFDC1B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54E5F8D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prompt_elem1</w:t>
            </w:r>
          </w:p>
          <w:p w14:paraId="1E2A37D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64AF19E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579F527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1</w:t>
            </w:r>
          </w:p>
          <w:p w14:paraId="6B292D7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$a0, $t0        # In chỉ số i</w:t>
            </w:r>
          </w:p>
          <w:p w14:paraId="08AE50F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609585E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0353070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135C578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prompt_elem2</w:t>
            </w:r>
          </w:p>
          <w:p w14:paraId="39E7322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2D095AD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0BC3A15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Đọc giá trị nhập vào</w:t>
            </w:r>
          </w:p>
          <w:p w14:paraId="345715E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5</w:t>
            </w:r>
          </w:p>
          <w:p w14:paraId="17EF829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              # Kết quả nhập nằm ở $v0</w:t>
            </w:r>
          </w:p>
          <w:p w14:paraId="18BC83F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7A341BB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Tính địa chỉ phần tử array[i]: địa chỉ = $s1 + (i * 4)</w:t>
            </w:r>
          </w:p>
          <w:p w14:paraId="1EDB38A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sll $t1, $t0, 2      # $t1 = i * 4 (dịch trái 2 bit tương đương nhân 4)</w:t>
            </w:r>
          </w:p>
          <w:p w14:paraId="088865C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add $t2, $s1, $t1    # $t2 = địa chỉ thực của array[i]</w:t>
            </w:r>
          </w:p>
          <w:p w14:paraId="7E8FCD6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sw $v0, 0($t2)       # Lưu giá trị vừa nhập vào array[i]</w:t>
            </w:r>
          </w:p>
          <w:p w14:paraId="2DD0CBA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00AF7B9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addi $t0, $t0, 1     # i++</w:t>
            </w:r>
          </w:p>
          <w:p w14:paraId="1E49220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j input_loop</w:t>
            </w:r>
          </w:p>
          <w:p w14:paraId="556B0F4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FDBE24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----------------------------------------------------</w:t>
            </w:r>
          </w:p>
          <w:p w14:paraId="3086708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2. XỬ LÝ: TÌM MIN, MAX VÀ TÍNH TỔNG (CÂU a &amp; b)</w:t>
            </w:r>
          </w:p>
          <w:p w14:paraId="0BCBF2D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----------------------------------------------------</w:t>
            </w:r>
          </w:p>
          <w:p w14:paraId="3CE40A8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process_array:</w:t>
            </w:r>
          </w:p>
          <w:p w14:paraId="6397B11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lw $t3, 0($s1)       # $t3 = min = array[0]</w:t>
            </w:r>
          </w:p>
          <w:p w14:paraId="527CBC7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lw $t4, 0($s1)       # $t4 = max = array[0]</w:t>
            </w:r>
          </w:p>
          <w:p w14:paraId="65A1B84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$t5, 0            # $t5 = sum = 0</w:t>
            </w:r>
          </w:p>
          <w:p w14:paraId="4B31B43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$t0, 0            # $t0 = i = 0</w:t>
            </w:r>
          </w:p>
          <w:p w14:paraId="5CC905C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3DF0A4B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calc_loop:</w:t>
            </w:r>
          </w:p>
          <w:p w14:paraId="002BFBC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bge $t0, $s0, print_results   # Nếu i &gt;= n thì chuyển sang in kết quả</w:t>
            </w:r>
          </w:p>
          <w:p w14:paraId="7E3B25F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3B26F6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Lấy giá trị array[i]</w:t>
            </w:r>
          </w:p>
          <w:p w14:paraId="2474DF5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sll $t1, $t0, 2      # $t1 = i * 4</w:t>
            </w:r>
          </w:p>
          <w:p w14:paraId="7EFFB3E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add $t2, $s1, $t1    # $t2 = địa chỉ array[i]</w:t>
            </w:r>
          </w:p>
          <w:p w14:paraId="1A2A16E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lw $t6, 0($t2)       # $t6 = array[i]</w:t>
            </w:r>
          </w:p>
          <w:p w14:paraId="1C35EF1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7DA9B56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Tính tổng: sum += array[i]</w:t>
            </w:r>
          </w:p>
          <w:p w14:paraId="58D4D944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add $t5, $t5, $t6</w:t>
            </w:r>
          </w:p>
          <w:p w14:paraId="2F001BF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74D195F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Cập nhật Min: if (array[i] &lt; min) min = array[i]</w:t>
            </w:r>
          </w:p>
          <w:p w14:paraId="2855C52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bge $t6, $t3, check_max</w:t>
            </w:r>
          </w:p>
          <w:p w14:paraId="7F91D0E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$t3, $t6</w:t>
            </w:r>
          </w:p>
          <w:p w14:paraId="1997689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04C1EAE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check_max:</w:t>
            </w:r>
          </w:p>
          <w:p w14:paraId="3F0D61A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Cập nhật Max: if (array[i] &gt; max) max = array[i]</w:t>
            </w:r>
          </w:p>
          <w:p w14:paraId="50F7F9B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ble $t6, $t4, next_item</w:t>
            </w:r>
          </w:p>
          <w:p w14:paraId="3B1FFDE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$t4, $t6</w:t>
            </w:r>
          </w:p>
          <w:p w14:paraId="6CB8041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4527D4C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next_item:</w:t>
            </w:r>
          </w:p>
          <w:p w14:paraId="3E7F45E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addi $t0, $t0, 1     # i++</w:t>
            </w:r>
          </w:p>
          <w:p w14:paraId="5D960BF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j calc_loop</w:t>
            </w:r>
          </w:p>
          <w:p w14:paraId="6B3AD4E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42CB9F5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----------------------------------------------------</w:t>
            </w:r>
          </w:p>
          <w:p w14:paraId="0B1D2DD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3. XUẤT KẾT QUẢ CÂU a VÀ CÂU b</w:t>
            </w:r>
          </w:p>
          <w:p w14:paraId="23F8CF6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----------------------------------------------------</w:t>
            </w:r>
          </w:p>
          <w:p w14:paraId="0FDB6A3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print_results:</w:t>
            </w:r>
          </w:p>
          <w:p w14:paraId="3656041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--- Câu a) In Max ---</w:t>
            </w:r>
          </w:p>
          <w:p w14:paraId="43DBB10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3983885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msg_max</w:t>
            </w:r>
          </w:p>
          <w:p w14:paraId="5F7C863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77E43DA4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17B70C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1</w:t>
            </w:r>
          </w:p>
          <w:p w14:paraId="39E1B9A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$a0, $t4        # In Max ($t4)</w:t>
            </w:r>
          </w:p>
          <w:p w14:paraId="7012BBA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7780610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01C4F46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--- Câu a) In Min ---</w:t>
            </w:r>
          </w:p>
          <w:p w14:paraId="459F3169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7E9E569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msg_min</w:t>
            </w:r>
          </w:p>
          <w:p w14:paraId="3233561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4539583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5D14A16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1</w:t>
            </w:r>
          </w:p>
          <w:p w14:paraId="714BE70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$a0, $t3        # In Min ($t3)</w:t>
            </w:r>
          </w:p>
          <w:p w14:paraId="097E578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1BF6BF5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1F4ACF0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--- Câu b) In Tổng ---</w:t>
            </w:r>
          </w:p>
          <w:p w14:paraId="5BAE82E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6DE7655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msg_sum</w:t>
            </w:r>
          </w:p>
          <w:p w14:paraId="6031F79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171B52C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3D8D356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1</w:t>
            </w:r>
          </w:p>
          <w:p w14:paraId="2A5BE14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$a0, $t5        # In Sum ($t5)</w:t>
            </w:r>
          </w:p>
          <w:p w14:paraId="34D3AE5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5B3F516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B9E979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----------------------------------------------------</w:t>
            </w:r>
          </w:p>
          <w:p w14:paraId="4CCCA59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4. TRUY XUẤT PHẦN TỬ THEO CHỈ SỐ (CÂU c)</w:t>
            </w:r>
          </w:p>
          <w:p w14:paraId="5B7D5AF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# ----------------------------------------------------</w:t>
            </w:r>
          </w:p>
          <w:p w14:paraId="5327CFB4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In thông báo "c) Nhap chi so k phan tu can xem (0 -&gt; n-1): "</w:t>
            </w:r>
          </w:p>
          <w:p w14:paraId="484E8C6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47235C9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prompt_idx1</w:t>
            </w:r>
          </w:p>
          <w:p w14:paraId="1B6B6C8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0F88A07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54D4A79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1</w:t>
            </w:r>
          </w:p>
          <w:p w14:paraId="384F436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addi $a0, $s0, -1    # In giá trị (n - 1)</w:t>
            </w:r>
          </w:p>
          <w:p w14:paraId="2ACCECF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61BD8F1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63F53529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53E8431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prompt_idx2</w:t>
            </w:r>
          </w:p>
          <w:p w14:paraId="799C141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6701C5C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4D6D5FB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Đọc chỉ số k</w:t>
            </w:r>
          </w:p>
          <w:p w14:paraId="26D60B1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5</w:t>
            </w:r>
          </w:p>
          <w:p w14:paraId="3E987DB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28EB6F4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$t7, $v0        # $t7 = k</w:t>
            </w:r>
          </w:p>
          <w:p w14:paraId="51DA4C1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3634B8F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Kiểm tra điều kiện hợp lệ: 0 &lt;= k &lt; n</w:t>
            </w:r>
          </w:p>
          <w:p w14:paraId="2ABCEC5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bltz $t7, invalid_index      # Nếu k &lt; 0 -&gt; Nhảy tới báo lỗi</w:t>
            </w:r>
          </w:p>
          <w:p w14:paraId="5401FA69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bge $t7, $s0, invalid_index  # Nếu k &gt;= n -&gt; Nhảy tới báo lỗi</w:t>
            </w:r>
          </w:p>
          <w:p w14:paraId="423E487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48F8FB98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Chỉ số hợp lệ: Lấy giá trị array[k]</w:t>
            </w:r>
          </w:p>
          <w:p w14:paraId="18182FC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sll $t1, $t7, 2      # $t1 = k * 4</w:t>
            </w:r>
          </w:p>
          <w:p w14:paraId="7CE5963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add $t2, $s1, $t1    # $t2 = địa chỉ array[k]</w:t>
            </w:r>
          </w:p>
          <w:p w14:paraId="22E56DA9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lw $t8, 0($t2)       # $t8 = array[k]</w:t>
            </w:r>
          </w:p>
          <w:p w14:paraId="4D4624D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C6313D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In kết quả: "Gia tri array[k] = ..."</w:t>
            </w:r>
          </w:p>
          <w:p w14:paraId="3DE777E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563A7886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msg_val1</w:t>
            </w:r>
          </w:p>
          <w:p w14:paraId="79209E0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035E712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88AEA97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1</w:t>
            </w:r>
          </w:p>
          <w:p w14:paraId="431CF5B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$a0, $t7        # In k</w:t>
            </w:r>
          </w:p>
          <w:p w14:paraId="456BAFDD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7A8303D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12BB1CAC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65827AB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msg_val2</w:t>
            </w:r>
          </w:p>
          <w:p w14:paraId="48FBADF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0BBB818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D3E542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1</w:t>
            </w:r>
          </w:p>
          <w:p w14:paraId="548D72C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move $a0, $t8        # In array[k]</w:t>
            </w:r>
          </w:p>
          <w:p w14:paraId="5C9319EB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1B76BFE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2F0ACB72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j end_program</w:t>
            </w:r>
          </w:p>
          <w:p w14:paraId="3A6D0803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32DCE1AE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invalid_index:</w:t>
            </w:r>
          </w:p>
          <w:p w14:paraId="6394CC6A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4</w:t>
            </w:r>
          </w:p>
          <w:p w14:paraId="0C8CAED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la $a0, msg_invalid</w:t>
            </w:r>
          </w:p>
          <w:p w14:paraId="1B51F3E9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  <w:p w14:paraId="2A8C6365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</w:p>
          <w:p w14:paraId="6C15CA90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>end_program:</w:t>
            </w:r>
          </w:p>
          <w:p w14:paraId="120F90CF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# Kết thúc chương trình</w:t>
            </w:r>
          </w:p>
          <w:p w14:paraId="6A3B56F1">
            <w:pPr>
              <w:spacing w:before="0" w:after="40" w:line="276" w:lineRule="auto"/>
              <w:rPr>
                <w:rFonts w:hint="default" w:ascii="Consolas" w:hAnsi="Consolas"/>
                <w:color w:val="003366"/>
                <w:sz w:val="19"/>
              </w:rPr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li $v0, 10</w:t>
            </w:r>
          </w:p>
          <w:p w14:paraId="72291266">
            <w:pPr>
              <w:spacing w:before="0" w:after="40" w:line="276" w:lineRule="auto"/>
            </w:pPr>
            <w:r>
              <w:rPr>
                <w:rFonts w:hint="default" w:ascii="Consolas" w:hAnsi="Consolas"/>
                <w:color w:val="003366"/>
                <w:sz w:val="19"/>
              </w:rPr>
              <w:t xml:space="preserve">    syscall</w:t>
            </w:r>
          </w:p>
        </w:tc>
      </w:tr>
    </w:tbl>
    <w:p w14:paraId="56740B7B">
      <w:pPr>
        <w:spacing w:after="80"/>
      </w:pPr>
    </w:p>
    <w:p w14:paraId="063AD829">
      <w:pPr>
        <w:spacing w:before="280" w:after="120"/>
      </w:pPr>
      <w:r>
        <w:rPr>
          <w:rFonts w:ascii="Times New Roman" w:hAnsi="Times New Roman"/>
          <w:b/>
          <w:color w:val="003366"/>
          <w:sz w:val="27"/>
        </w:rPr>
        <w:t>2.</w:t>
      </w:r>
      <w:r>
        <w:rPr>
          <w:rFonts w:hint="default" w:ascii="Times New Roman" w:hAnsi="Times New Roman"/>
          <w:b/>
          <w:color w:val="003366"/>
          <w:sz w:val="27"/>
          <w:lang w:val="en-US"/>
        </w:rPr>
        <w:t>3</w:t>
      </w:r>
      <w:r>
        <w:rPr>
          <w:rFonts w:ascii="Times New Roman" w:hAnsi="Times New Roman"/>
          <w:b/>
          <w:color w:val="003366"/>
          <w:sz w:val="27"/>
        </w:rPr>
        <w:t>. Kết quả thực thi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68B55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D0D7DE" w:sz="4" w:space="0"/>
              <w:left w:val="single" w:color="A0A0A0" w:sz="24" w:space="0"/>
              <w:bottom w:val="single" w:color="D0D7DE" w:sz="4" w:space="0"/>
              <w:right w:val="single" w:color="D0D7DE" w:sz="4" w:space="0"/>
            </w:tcBorders>
            <w:shd w:val="clear" w:color="auto" w:fill="FAFA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F11A9A">
            <w:pPr>
              <w:spacing w:before="0" w:after="40" w:line="276" w:lineRule="auto"/>
            </w:pPr>
            <w:r>
              <w:drawing>
                <wp:inline distT="0" distB="0" distL="114300" distR="114300">
                  <wp:extent cx="5468620" cy="3227705"/>
                  <wp:effectExtent l="0" t="0" r="5080" b="1079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322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5A06F">
            <w:pPr>
              <w:spacing w:before="0" w:after="40" w:line="276" w:lineRule="auto"/>
            </w:pPr>
            <w:r>
              <w:drawing>
                <wp:inline distT="0" distB="0" distL="114300" distR="114300">
                  <wp:extent cx="5471160" cy="680720"/>
                  <wp:effectExtent l="0" t="0" r="254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0" cy="68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A9FC1">
            <w:pPr>
              <w:spacing w:before="0" w:after="40" w:line="276" w:lineRule="auto"/>
            </w:pPr>
            <w:r>
              <w:drawing>
                <wp:inline distT="0" distB="0" distL="114300" distR="114300">
                  <wp:extent cx="5472430" cy="626110"/>
                  <wp:effectExtent l="0" t="0" r="127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430" cy="62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B3471">
            <w:pPr>
              <w:spacing w:before="0" w:after="40" w:line="276" w:lineRule="auto"/>
            </w:pPr>
            <w:r>
              <w:drawing>
                <wp:inline distT="0" distB="0" distL="114300" distR="114300">
                  <wp:extent cx="5477510" cy="540385"/>
                  <wp:effectExtent l="0" t="0" r="889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510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09264F5E">
      <w:pPr>
        <w:spacing w:after="80"/>
      </w:pPr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A93564F"/>
    <w:multiLevelType w:val="multilevel"/>
    <w:tmpl w:val="3A93564F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9C26BD"/>
    <w:multiLevelType w:val="multilevel"/>
    <w:tmpl w:val="4D9C26BD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64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1434</Words>
  <Characters>5589</Characters>
  <Lines>0</Lines>
  <Paragraphs>0</Paragraphs>
  <TotalTime>2</TotalTime>
  <ScaleCrop>false</ScaleCrop>
  <LinksUpToDate>false</LinksUpToDate>
  <CharactersWithSpaces>7979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Ngọc Thắng</cp:lastModifiedBy>
  <dcterms:modified xsi:type="dcterms:W3CDTF">2026-10-04T05:30:12Z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eyJoZGlkIjoiYzQxNzI1ZGZjY2VhODE5YWFmZjUyMWQ2NjRlMGZiMjMiLCJ1c2VySWQiOiIxMzkyMTY3MTA2Nzk5In0=</vt:lpwstr>
  </property>
  <property fmtid="{D5CDD505-2E9C-101B-9397-08002B2CF9AE}" pid="3" name="KSOProductBuildVer">
    <vt:lpwstr>1033-12.1.0.28485</vt:lpwstr>
  </property>
  <property fmtid="{D5CDD505-2E9C-101B-9397-08002B2CF9AE}" pid="4" name="ICV">
    <vt:lpwstr>DD61F53F088441B5A044C734A77282D7_12</vt:lpwstr>
  </property>
</Properties>
</file>